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CFC0">
      <w:pPr>
        <w:pStyle w:val="31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销售计划管理调整会议纪要</w:t>
      </w:r>
    </w:p>
    <w:p w14:paraId="58EAFA7E">
      <w:pPr>
        <w:spacing w:after="240" w:line="360" w:lineRule="auto"/>
      </w:pPr>
      <w:r>
        <w:rPr>
          <w:rFonts w:ascii="微软雅黑" w:hAnsi="微软雅黑" w:eastAsia="微软雅黑"/>
          <w:color w:val="000000"/>
        </w:rPr>
        <w:t>本次会议围绕销售计划的填报周期、线上线下管理口径、审核流程、销售数据参考、加急调整及达成分析进行梳理。系统需要形成从商品维护、计划填报、分级审核、计划调整到订单关联和达成分析的完整闭环，并保留全过程记录。</w:t>
      </w:r>
    </w:p>
    <w:p w14:paraId="0BEF1B6B">
      <w:pPr>
        <w:pStyle w:val="3"/>
      </w:pPr>
      <w:r>
        <w:t>一 管理目标与计划范围</w:t>
      </w:r>
    </w:p>
    <w:p w14:paraId="76EBB49E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同时支持线上销售计划和线下销售计划。</w:t>
      </w:r>
    </w:p>
    <w:p w14:paraId="217985A0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计划分为月度计划和周计划两个管理维度。</w:t>
      </w:r>
    </w:p>
    <w:p w14:paraId="10A162B5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计划数据需要与实际销售订单关联，用于计算计划兑现情况和达成率。</w:t>
      </w:r>
    </w:p>
    <w:p w14:paraId="1FCB771A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只有在“可填报商品”范围内维护的商品，才允许进入销售计划填报。</w:t>
      </w:r>
    </w:p>
    <w:p w14:paraId="3B5DF6C9">
      <w:pPr>
        <w:pStyle w:val="3"/>
      </w:pPr>
      <w:r>
        <w:t>二 填报周期与时间控制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BE0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DA460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计划类型</w:t>
            </w:r>
          </w:p>
        </w:tc>
        <w:tc>
          <w:tcPr>
            <w:tcW w:w="2324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DBB3A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填报节点</w:t>
            </w:r>
          </w:p>
        </w:tc>
        <w:tc>
          <w:tcPr>
            <w:tcW w:w="4706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98B0B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系统控制</w:t>
            </w:r>
          </w:p>
        </w:tc>
      </w:tr>
      <w:tr w14:paraId="7B7C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8DEC3FA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月度计划</w:t>
            </w:r>
          </w:p>
        </w:tc>
        <w:tc>
          <w:tcPr>
            <w:tcW w:w="2324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EEB1017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每月20日进行填报</w:t>
            </w:r>
          </w:p>
        </w:tc>
        <w:tc>
          <w:tcPr>
            <w:tcW w:w="470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899EB54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开放填报前提前展示预警；超过截止时间后不允许继续填报</w:t>
            </w:r>
          </w:p>
        </w:tc>
      </w:tr>
      <w:tr w14:paraId="090C5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736CF58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周计划</w:t>
            </w:r>
          </w:p>
        </w:tc>
        <w:tc>
          <w:tcPr>
            <w:tcW w:w="2324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D8C4322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每周五前完成填报</w:t>
            </w:r>
          </w:p>
        </w:tc>
        <w:tc>
          <w:tcPr>
            <w:tcW w:w="4706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A654429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临近截止时间展示提醒；超过截止时间后不允许继续填报</w:t>
            </w:r>
          </w:p>
        </w:tc>
      </w:tr>
    </w:tbl>
    <w:p w14:paraId="5789426F">
      <w:pPr>
        <w:spacing w:after="20"/>
      </w:pPr>
    </w:p>
    <w:p w14:paraId="53806CEC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系统应清晰展示填报状态，包括未开始、可填报、即将截止、已截止、审核中、已确认。</w:t>
      </w:r>
    </w:p>
    <w:p w14:paraId="70420AFB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填报截止后如需补报或修改，应通过授权或调整流程处理，不直接覆盖原计划。</w:t>
      </w:r>
    </w:p>
    <w:p w14:paraId="640E2A0F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月度计划具体开放日期、截止时点，以及周计划“周五前”的精确截止时间需要进一步确认。</w:t>
      </w:r>
    </w:p>
    <w:p w14:paraId="4D6B5A0C">
      <w:pPr>
        <w:pStyle w:val="3"/>
      </w:pPr>
      <w:r>
        <w:t>三 月度计划填报与审核</w:t>
      </w:r>
    </w:p>
    <w:p w14:paraId="5F2DB957">
      <w:pPr>
        <w:pStyle w:val="4"/>
      </w:pPr>
      <w:r>
        <w:t>线下月度计划</w:t>
      </w:r>
    </w:p>
    <w:p w14:paraId="39F92220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以“省区、商品”为最小填报单位。</w:t>
      </w:r>
    </w:p>
    <w:p w14:paraId="03435A5A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省区提交计划后，逐级汇总至大区；大区汇总后提交中心。</w:t>
      </w:r>
    </w:p>
    <w:p w14:paraId="74C7094F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计划按组织层级逐级审核，最终由严总确认。</w:t>
      </w:r>
    </w:p>
    <w:p w14:paraId="0043DCCE">
      <w:r>
        <w:rPr>
          <w:rFonts w:ascii="微软雅黑" w:hAnsi="微软雅黑" w:eastAsia="微软雅黑"/>
          <w:color w:val="000000"/>
        </w:rPr>
        <w:t>建议系统同时保留省区原始填报值、大区汇总值、中心汇总值及各级审核意见，便于追踪汇总来源。</w:t>
      </w:r>
    </w:p>
    <w:p w14:paraId="26EBBDA9">
      <w:pPr>
        <w:pStyle w:val="4"/>
      </w:pPr>
      <w:r>
        <w:t>线上月度计划</w:t>
      </w:r>
    </w:p>
    <w:p w14:paraId="54BB0B94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按照线上渠道进行计划填报和汇总。</w:t>
      </w:r>
    </w:p>
    <w:p w14:paraId="49627851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线上月度计划最终由丹总确认。</w:t>
      </w:r>
    </w:p>
    <w:p w14:paraId="17E75F17">
      <w:pPr>
        <w:pStyle w:val="3"/>
      </w:pPr>
      <w:r>
        <w:t>四 周计划填报与审核</w:t>
      </w:r>
    </w:p>
    <w:p w14:paraId="34FD1ADC">
      <w:pPr>
        <w:pStyle w:val="4"/>
      </w:pPr>
      <w:r>
        <w:t>线下周计划</w:t>
      </w:r>
    </w:p>
    <w:p w14:paraId="376D777C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以“客户、商品”为最小填报单位。</w:t>
      </w:r>
    </w:p>
    <w:p w14:paraId="28E75098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按照“省区、客户、商品”进行填报。</w:t>
      </w:r>
    </w:p>
    <w:p w14:paraId="3D62860C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省区提交后汇总至大区，大区汇总后提交中心。</w:t>
      </w:r>
    </w:p>
    <w:p w14:paraId="1F3C00D2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计划按组织层级逐级审核，最终由严总确认。</w:t>
      </w:r>
    </w:p>
    <w:p w14:paraId="446C7F66">
      <w:pPr>
        <w:pStyle w:val="4"/>
      </w:pPr>
      <w:r>
        <w:t>线上周计划</w:t>
      </w:r>
    </w:p>
    <w:p w14:paraId="0A837148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按照线上渠道进行计划填报和汇总。</w:t>
      </w:r>
    </w:p>
    <w:p w14:paraId="082433DE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线上周计划最终由丹总确认。</w:t>
      </w:r>
    </w:p>
    <w:p w14:paraId="1C117933">
      <w:r>
        <w:br w:type="page"/>
      </w:r>
    </w:p>
    <w:p w14:paraId="64289080">
      <w:pPr>
        <w:pStyle w:val="3"/>
      </w:pPr>
      <w:r>
        <w:t>五 线上与线下销售数据参考</w:t>
      </w:r>
    </w:p>
    <w:p w14:paraId="26627F1F">
      <w:r>
        <w:rPr>
          <w:rFonts w:ascii="微软雅黑" w:hAnsi="微软雅黑" w:eastAsia="微软雅黑"/>
          <w:color w:val="000000"/>
        </w:rPr>
        <w:t>填报计划时，系统应展示历史销售情况作为参考，但参考数据不直接替代填报结果。</w:t>
      </w:r>
      <w:bookmarkStart w:id="0" w:name="_GoBack"/>
    </w:p>
    <w:bookmarkEnd w:id="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D09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57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CA102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业务类型</w:t>
            </w:r>
          </w:p>
        </w:tc>
        <w:tc>
          <w:tcPr>
            <w:tcW w:w="1984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B00B3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数据来源</w:t>
            </w:r>
          </w:p>
        </w:tc>
        <w:tc>
          <w:tcPr>
            <w:tcW w:w="4989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BCA40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参考维度</w:t>
            </w:r>
          </w:p>
        </w:tc>
      </w:tr>
      <w:tr w14:paraId="7FD3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57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65DC9EC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线上计划</w:t>
            </w:r>
          </w:p>
        </w:tc>
        <w:tc>
          <w:tcPr>
            <w:tcW w:w="1984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EEEB79C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旺店通</w:t>
            </w:r>
          </w:p>
        </w:tc>
        <w:tc>
          <w:tcPr>
            <w:tcW w:w="4989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DD4AE7C">
            <w:pPr>
              <w:jc w:val="left"/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根据计划类型，按周、按月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展示历史销售情况</w:t>
            </w:r>
          </w:p>
        </w:tc>
      </w:tr>
      <w:tr w14:paraId="3803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57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2A03DDB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线下计划</w:t>
            </w:r>
          </w:p>
        </w:tc>
        <w:tc>
          <w:tcPr>
            <w:tcW w:w="1984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FFD6C72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OMS订单</w:t>
            </w:r>
          </w:p>
        </w:tc>
        <w:tc>
          <w:tcPr>
            <w:tcW w:w="4989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4EF97A6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根据选择的计划时间，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支持查看近3个月、近2个月、近1个月及自定义时间区间的销售情况</w:t>
            </w:r>
            <w:r>
              <w:rPr>
                <w:rFonts w:hint="eastAsia"/>
                <w:color w:val="000000"/>
                <w:sz w:val="18"/>
                <w:lang w:eastAsia="zh-CN"/>
              </w:rPr>
              <w:t>，</w:t>
            </w:r>
            <w:r>
              <w:rPr>
                <w:rFonts w:hint="eastAsia"/>
                <w:color w:val="000000"/>
                <w:sz w:val="18"/>
                <w:lang w:val="en-US" w:eastAsia="zh-CN"/>
              </w:rPr>
              <w:t>进行展示参考</w:t>
            </w:r>
          </w:p>
        </w:tc>
      </w:tr>
    </w:tbl>
    <w:p w14:paraId="59FAEAA8">
      <w:pPr>
        <w:spacing w:after="20"/>
      </w:pPr>
    </w:p>
    <w:p w14:paraId="50597F8C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参考数据应明确统计时间范围、订单口径及数据更新时间。</w:t>
      </w:r>
    </w:p>
    <w:p w14:paraId="26FCC424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系统应支持从计划填报页面直接查看相关销售趋势和明细，减少跨系统查询。</w:t>
      </w:r>
    </w:p>
    <w:p w14:paraId="35954DC6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历史销售数据缺失或尚未同步时，应显示“待同步”或“暂无数据”，不得以零销量代替。</w:t>
      </w:r>
    </w:p>
    <w:p w14:paraId="1AF9F7F5">
      <w:pPr>
        <w:pStyle w:val="3"/>
      </w:pPr>
      <w:r>
        <w:t>六 计划调整与加急审批</w:t>
      </w:r>
    </w:p>
    <w:p w14:paraId="4E369834">
      <w:r>
        <w:rPr>
          <w:rFonts w:ascii="微软雅黑" w:hAnsi="微软雅黑" w:eastAsia="微软雅黑"/>
          <w:color w:val="000000"/>
        </w:rPr>
        <w:t>产品变化或外部原因导致原计划无法继续执行时，允许快速调整计划，但必须保留原计划、调整内容、原因、审批过程和最终结果。</w:t>
      </w:r>
    </w:p>
    <w:p w14:paraId="4AA9075D">
      <w:pPr>
        <w:pStyle w:val="4"/>
      </w:pPr>
      <w:r>
        <w:t>调整类型</w:t>
      </w:r>
    </w:p>
    <w:p w14:paraId="7839A50F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加急增加数量。</w:t>
      </w:r>
    </w:p>
    <w:p w14:paraId="7C234A0B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加急减少数量。</w:t>
      </w:r>
    </w:p>
    <w:p w14:paraId="056AA6A1">
      <w:pPr>
        <w:pStyle w:val="4"/>
      </w:pPr>
      <w:r>
        <w:t>调整流程</w:t>
      </w:r>
    </w:p>
    <w:p w14:paraId="2172BBE3">
      <w:pPr>
        <w:pStyle w:val="164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1. </w:t>
      </w:r>
      <w:r>
        <w:rPr>
          <w:rFonts w:ascii="微软雅黑" w:hAnsi="微软雅黑" w:eastAsia="微软雅黑"/>
          <w:color w:val="000000"/>
        </w:rPr>
        <w:t>发起人选择原始计划及需要调整的计划明细。</w:t>
      </w:r>
    </w:p>
    <w:p w14:paraId="7FF2F36D">
      <w:pPr>
        <w:pStyle w:val="164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2. </w:t>
      </w:r>
      <w:r>
        <w:rPr>
          <w:rFonts w:ascii="微软雅黑" w:hAnsi="微软雅黑" w:eastAsia="微软雅黑"/>
          <w:color w:val="000000"/>
        </w:rPr>
        <w:t>填写增加或减少的数量、调整原因及必要的附件。</w:t>
      </w:r>
    </w:p>
    <w:p w14:paraId="5C1E1B54">
      <w:pPr>
        <w:pStyle w:val="164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3. </w:t>
      </w:r>
      <w:r>
        <w:rPr>
          <w:rFonts w:ascii="微软雅黑" w:hAnsi="微软雅黑" w:eastAsia="微软雅黑"/>
          <w:color w:val="000000"/>
        </w:rPr>
        <w:t>系统记录调整前数量、调整后数量、差异数量和发起时间。</w:t>
      </w:r>
    </w:p>
    <w:p w14:paraId="7AC04EF5">
      <w:pPr>
        <w:pStyle w:val="164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4. </w:t>
      </w:r>
      <w:r>
        <w:rPr>
          <w:rFonts w:ascii="微软雅黑" w:hAnsi="微软雅黑" w:eastAsia="微软雅黑"/>
          <w:color w:val="000000"/>
        </w:rPr>
        <w:t>提交 OA 审批：线上计划由丹总审批，线下计划由严总审批。</w:t>
      </w:r>
    </w:p>
    <w:p w14:paraId="4F5FCED8">
      <w:pPr>
        <w:pStyle w:val="164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5. </w:t>
      </w:r>
      <w:r>
        <w:rPr>
          <w:rFonts w:ascii="微软雅黑" w:hAnsi="微软雅黑" w:eastAsia="微软雅黑"/>
          <w:color w:val="000000"/>
        </w:rPr>
        <w:t>审批通过后生成新的计划版本，并按调整后的计划继续执行。</w:t>
      </w:r>
    </w:p>
    <w:p w14:paraId="0179921F">
      <w:pPr>
        <w:pStyle w:val="164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6. </w:t>
      </w:r>
      <w:r>
        <w:rPr>
          <w:rFonts w:ascii="微软雅黑" w:hAnsi="微软雅黑" w:eastAsia="微软雅黑"/>
          <w:color w:val="000000"/>
        </w:rPr>
        <w:t>审批未通过时保留原计划不变，同时记录驳回原因。</w:t>
      </w:r>
    </w:p>
    <w:p w14:paraId="35FA8C0E">
      <w:r>
        <w:rPr>
          <w:rFonts w:ascii="微软雅黑" w:hAnsi="微软雅黑" w:eastAsia="微软雅黑"/>
          <w:color w:val="000000"/>
        </w:rPr>
        <w:t>任何调整都不得覆盖历史数据。计划页面应能够查看版本变化及每次调整记录。</w:t>
      </w:r>
    </w:p>
    <w:p w14:paraId="19F75A29">
      <w:pPr>
        <w:pStyle w:val="3"/>
      </w:pPr>
      <w:r>
        <w:t>七 计划完成情况与达成分析</w:t>
      </w:r>
    </w:p>
    <w:p w14:paraId="08186E6E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已完成计划分别按照月度计划和周计划进行归档和关联。</w:t>
      </w:r>
    </w:p>
    <w:p w14:paraId="116F72D6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计划与实际销售订单建立对应关系，支持从计划查看关联订单，也支持从订单查看所属计划。</w:t>
      </w:r>
    </w:p>
    <w:p w14:paraId="0CEAEB3D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系统对比计划数量、实际完成数量和差异数量，并展示达成率或兑现率。</w:t>
      </w:r>
    </w:p>
    <w:p w14:paraId="0013D3F9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支持按省区、客户、商品等多个维度查看计划与实际达成情况。</w:t>
      </w:r>
    </w:p>
    <w:p w14:paraId="287E874D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线上计划还应支持按渠道查看；线下计划应支持大区、中心层级汇总。</w:t>
      </w:r>
    </w:p>
    <w:p w14:paraId="30E606BF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分析页面应支持从汇总指标下钻至计划明细和销售订单明细。</w:t>
      </w:r>
    </w:p>
    <w:p w14:paraId="048B5EEB">
      <w:pPr>
        <w:pStyle w:val="3"/>
      </w:pPr>
      <w:r>
        <w:t>八 可填报商品维护</w:t>
      </w:r>
    </w:p>
    <w:p w14:paraId="35A4DE75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建立独立的“可填报商品”维护功能。</w:t>
      </w:r>
    </w:p>
    <w:p w14:paraId="4DE46124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只有已启用的商品允许在月度计划和周计划中填报。</w:t>
      </w:r>
    </w:p>
    <w:p w14:paraId="4CD8CD53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商品维护应记录商品编码、商品名称、适用渠道、启用状态、生效时间和失效时间。</w:t>
      </w:r>
    </w:p>
    <w:p w14:paraId="01DFF562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商品停用后不影响历史计划查看，但不得继续用于新计划填报。</w:t>
      </w:r>
    </w:p>
    <w:p w14:paraId="26889E30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商品范围发生调整时，应保留变更记录。</w:t>
      </w:r>
    </w:p>
    <w:p w14:paraId="0631827D">
      <w:pPr>
        <w:pStyle w:val="3"/>
      </w:pPr>
      <w:r>
        <w:t>九 计划与销售订单关联</w:t>
      </w:r>
    </w:p>
    <w:p w14:paraId="183A66FB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月计划和周计划均需关联对应的销售订单。</w:t>
      </w:r>
    </w:p>
    <w:p w14:paraId="458F71AD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订单关联应根据计划周期、线上或线下类型、组织或渠道、客户及商品等条件进行匹配。</w:t>
      </w:r>
    </w:p>
    <w:p w14:paraId="673A0489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系统应支持自动匹配，并允许有权限的人员处理未匹配或匹配异常的订单。</w:t>
      </w:r>
    </w:p>
    <w:p w14:paraId="0B701A0C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同一订单或订单明细是否允许同时计入月计划和周计划，需要形成明确口径。</w:t>
      </w:r>
    </w:p>
    <w:p w14:paraId="4908B587">
      <w:pPr>
        <w:pStyle w:val="164"/>
        <w:ind w:left="397" w:hanging="198"/>
      </w:pPr>
      <w:r>
        <w:rPr>
          <w:rFonts w:ascii="微软雅黑" w:hAnsi="微软雅黑" w:eastAsia="微软雅黑"/>
          <w:color w:val="000000"/>
        </w:rPr>
        <w:t>• 取消、退款、退货、换货等订单变化是否回冲完成数量，需要纳入兑现率计算规则。</w:t>
      </w:r>
    </w:p>
    <w:p w14:paraId="7C002D94">
      <w:r>
        <w:br w:type="page"/>
      </w:r>
    </w:p>
    <w:p w14:paraId="51B2AF09">
      <w:pPr>
        <w:pStyle w:val="3"/>
      </w:pPr>
      <w:r>
        <w:t>十 核心业务规则汇总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DFA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BB4EB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管理事项</w:t>
            </w:r>
          </w:p>
        </w:tc>
        <w:tc>
          <w:tcPr>
            <w:tcW w:w="3231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B1B4D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线下</w:t>
            </w:r>
          </w:p>
        </w:tc>
        <w:tc>
          <w:tcPr>
            <w:tcW w:w="3231" w:type="dxa"/>
            <w:shd w:val="clear" w:color="auto" w:fill="1F4E78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A4283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线上</w:t>
            </w:r>
          </w:p>
        </w:tc>
      </w:tr>
      <w:tr w14:paraId="0774D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559E758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月度最小单位</w:t>
            </w:r>
          </w:p>
        </w:tc>
        <w:tc>
          <w:tcPr>
            <w:tcW w:w="323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AA02C90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省区、商品</w:t>
            </w:r>
          </w:p>
        </w:tc>
        <w:tc>
          <w:tcPr>
            <w:tcW w:w="323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9AAC2AF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渠道</w:t>
            </w:r>
          </w:p>
        </w:tc>
      </w:tr>
      <w:tr w14:paraId="70956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FE238F7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周计划最小单位</w:t>
            </w:r>
          </w:p>
        </w:tc>
        <w:tc>
          <w:tcPr>
            <w:tcW w:w="323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4E90F33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客户、商品；按省区上报</w:t>
            </w:r>
          </w:p>
        </w:tc>
        <w:tc>
          <w:tcPr>
            <w:tcW w:w="323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5722C81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渠道</w:t>
            </w:r>
          </w:p>
        </w:tc>
      </w:tr>
      <w:tr w14:paraId="05148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62498F0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最终确认人</w:t>
            </w:r>
          </w:p>
        </w:tc>
        <w:tc>
          <w:tcPr>
            <w:tcW w:w="323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99988FB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严总</w:t>
            </w:r>
          </w:p>
        </w:tc>
        <w:tc>
          <w:tcPr>
            <w:tcW w:w="323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7993A7C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丹总</w:t>
            </w:r>
          </w:p>
        </w:tc>
      </w:tr>
      <w:tr w14:paraId="6FC19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D00FEA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销售参考来源</w:t>
            </w:r>
          </w:p>
        </w:tc>
        <w:tc>
          <w:tcPr>
            <w:tcW w:w="323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D5124E0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OMS订单</w:t>
            </w:r>
          </w:p>
        </w:tc>
        <w:tc>
          <w:tcPr>
            <w:tcW w:w="323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4C4F011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旺店通</w:t>
            </w:r>
          </w:p>
        </w:tc>
      </w:tr>
      <w:tr w14:paraId="0034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7F560E6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加急调整审批</w:t>
            </w:r>
          </w:p>
        </w:tc>
        <w:tc>
          <w:tcPr>
            <w:tcW w:w="323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0223D2D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严总</w:t>
            </w:r>
          </w:p>
        </w:tc>
        <w:tc>
          <w:tcPr>
            <w:tcW w:w="3231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F47D5CD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丹总</w:t>
            </w:r>
          </w:p>
        </w:tc>
      </w:tr>
      <w:tr w14:paraId="76D4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130F1EE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分析维度</w:t>
            </w:r>
          </w:p>
        </w:tc>
        <w:tc>
          <w:tcPr>
            <w:tcW w:w="323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F9CEA9E"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中心、大区、省区、客户、商品</w:t>
            </w:r>
          </w:p>
        </w:tc>
        <w:tc>
          <w:tcPr>
            <w:tcW w:w="3231" w:type="dxa"/>
            <w:shd w:val="clear" w:color="auto" w:fill="F3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9B864D9"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渠道、商品</w:t>
            </w:r>
          </w:p>
        </w:tc>
      </w:tr>
    </w:tbl>
    <w:p w14:paraId="01731483">
      <w:pPr>
        <w:spacing w:after="20"/>
      </w:pPr>
    </w:p>
    <w:p w14:paraId="6FAA9E99">
      <w:pPr>
        <w:pStyle w:val="164"/>
        <w:ind w:left="397" w:hanging="198"/>
      </w:pPr>
    </w:p>
    <w:sectPr>
      <w:footerReference r:id="rId5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F1A24">
    <w:pPr>
      <w:pStyle w:val="24"/>
      <w:jc w:val="center"/>
    </w:pPr>
    <w:r>
      <w:rPr>
        <w:rFonts w:ascii="微软雅黑" w:hAnsi="微软雅黑" w:eastAsia="微软雅黑"/>
        <w:color w:val="666666"/>
        <w:sz w:val="18"/>
      </w:rPr>
      <w:t>销售计划管理调整会议纪要</w:t>
    </w:r>
    <w:r>
      <w:t xml:space="preserve">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754EF3"/>
    <w:rsid w:val="65F72C10"/>
    <w:rsid w:val="7FFD3570"/>
    <w:rsid w:val="FF3F9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要点"/>
    <w:basedOn w:val="1"/>
    <w:qFormat/>
    <w:uiPriority w:val="0"/>
    <w:pPr>
      <w:spacing w:after="50"/>
      <w:ind w:left="397" w:hanging="198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业务会议纪要</dc:creator>
  <dc:description>generated by python-docx</dc:description>
  <cp:lastModifiedBy>陈</cp:lastModifiedBy>
  <dcterms:modified xsi:type="dcterms:W3CDTF">2026-10-12T08:30:12Z</dcterms:modified>
  <dc:subject>月度和周销售计划填报 审核 调整与达成分析</dc:subject>
  <dc:title>销售计划管理调整会议纪要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A7047CEA5F11E7F76F8FCB6A3CE01238_42</vt:lpwstr>
  </property>
</Properties>
</file>